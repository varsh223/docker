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871891">
      <w:pPr>
        <w:pStyle w:val="2"/>
      </w:pPr>
      <w:bookmarkStart w:id="0" w:name="_GoBack"/>
      <w:bookmarkEnd w:id="0"/>
      <w:r>
        <w:t>DevOps Lab Experiments – Simplified Implementation Guide</w:t>
      </w:r>
    </w:p>
    <w:p w14:paraId="35A9E941">
      <w:pPr>
        <w:pStyle w:val="3"/>
      </w:pPr>
      <w:r>
        <w:t>1. Git Essentials – Commit, Push, Merge, and Pull Requests</w:t>
      </w:r>
    </w:p>
    <w:p w14:paraId="2A0214B4">
      <w:r>
        <w:t>Goal: Initialize repo, make commits, push to GitHub, create branch and pull request.</w:t>
      </w:r>
      <w:r>
        <w:br w:type="textWrapping"/>
      </w:r>
      <w:r>
        <w:br w:type="textWrapping"/>
      </w:r>
      <w:r>
        <w:t>Steps:</w:t>
      </w:r>
      <w:r>
        <w:br w:type="textWrapping"/>
      </w:r>
      <w:r>
        <w:t>1. mkdir devops-lab &amp;&amp; cd devops-lab</w:t>
      </w:r>
      <w:r>
        <w:br w:type="textWrapping"/>
      </w:r>
      <w:r>
        <w:t>2. git init</w:t>
      </w:r>
      <w:r>
        <w:br w:type="textWrapping"/>
      </w:r>
      <w:r>
        <w:t>3. echo "# DevOps Lab" &gt; README.md</w:t>
      </w:r>
      <w:r>
        <w:br w:type="textWrapping"/>
      </w:r>
      <w:r>
        <w:t>4. git add README.md</w:t>
      </w:r>
      <w:r>
        <w:br w:type="textWrapping"/>
      </w:r>
      <w:r>
        <w:t>5. git commit -m "initial commit"</w:t>
      </w:r>
      <w:r>
        <w:br w:type="textWrapping"/>
      </w:r>
      <w:r>
        <w:t>6. Create GitHub repo → add remote → push:</w:t>
      </w:r>
      <w:r>
        <w:br w:type="textWrapping"/>
      </w:r>
      <w:r>
        <w:t xml:space="preserve">   git remote add origin https://github.com/&lt;user&gt;/devops-lab.git</w:t>
      </w:r>
      <w:r>
        <w:br w:type="textWrapping"/>
      </w:r>
      <w:r>
        <w:t xml:space="preserve">   git branch -M main</w:t>
      </w:r>
      <w:r>
        <w:br w:type="textWrapping"/>
      </w:r>
      <w:r>
        <w:t xml:space="preserve">   git push -u origin main</w:t>
      </w:r>
      <w:r>
        <w:br w:type="textWrapping"/>
      </w:r>
      <w:r>
        <w:t>7. Feature branch &amp; PR:</w:t>
      </w:r>
      <w:r>
        <w:br w:type="textWrapping"/>
      </w:r>
      <w:r>
        <w:t xml:space="preserve">   git checkout -b feature-1</w:t>
      </w:r>
      <w:r>
        <w:br w:type="textWrapping"/>
      </w:r>
      <w:r>
        <w:t xml:space="preserve">   echo "change" &gt;&gt; README.md</w:t>
      </w:r>
      <w:r>
        <w:br w:type="textWrapping"/>
      </w:r>
      <w:r>
        <w:t xml:space="preserve">   git add README.md</w:t>
      </w:r>
      <w:r>
        <w:br w:type="textWrapping"/>
      </w:r>
      <w:r>
        <w:t xml:space="preserve">   git commit -m "feature-1 update"</w:t>
      </w:r>
      <w:r>
        <w:br w:type="textWrapping"/>
      </w:r>
      <w:r>
        <w:t xml:space="preserve">   git push -u origin feature-1</w:t>
      </w:r>
      <w:r>
        <w:br w:type="textWrapping"/>
      </w:r>
      <w:r>
        <w:t xml:space="preserve">   Create Pull Request in GitHub UI and merge.</w:t>
      </w:r>
    </w:p>
    <w:p w14:paraId="03DD6C6B">
      <w:pPr>
        <w:pStyle w:val="3"/>
      </w:pPr>
      <w:r>
        <w:t>2. Docker Containers and Images</w:t>
      </w:r>
    </w:p>
    <w:p w14:paraId="0CEF7093">
      <w:r>
        <w:t>Goal: Build a Docker image for a Python script and run it.</w:t>
      </w:r>
      <w:r>
        <w:br w:type="textWrapping"/>
      </w:r>
      <w:r>
        <w:br w:type="textWrapping"/>
      </w:r>
      <w:r>
        <w:t>hello.py:</w:t>
      </w:r>
      <w:r>
        <w:br w:type="textWrapping"/>
      </w:r>
      <w:r>
        <w:t>print('Hello from Docker!')</w:t>
      </w:r>
      <w:r>
        <w:br w:type="textWrapping"/>
      </w:r>
      <w:r>
        <w:br w:type="textWrapping"/>
      </w:r>
      <w:r>
        <w:t>Dockerfile:</w:t>
      </w:r>
      <w:r>
        <w:br w:type="textWrapping"/>
      </w:r>
      <w:r>
        <w:t>FROM python:3.11-slim</w:t>
      </w:r>
      <w:r>
        <w:br w:type="textWrapping"/>
      </w:r>
      <w:r>
        <w:t>WORKDIR /app</w:t>
      </w:r>
      <w:r>
        <w:br w:type="textWrapping"/>
      </w:r>
      <w:r>
        <w:t>COPY hello.py .</w:t>
      </w:r>
      <w:r>
        <w:br w:type="textWrapping"/>
      </w:r>
      <w:r>
        <w:t>CMD ["python", "hello.py"]</w:t>
      </w:r>
      <w:r>
        <w:br w:type="textWrapping"/>
      </w:r>
      <w:r>
        <w:br w:type="textWrapping"/>
      </w:r>
      <w:r>
        <w:t>Commands:</w:t>
      </w:r>
      <w:r>
        <w:br w:type="textWrapping"/>
      </w:r>
      <w:r>
        <w:t>docker build -t hello-python:1.0 .</w:t>
      </w:r>
      <w:r>
        <w:br w:type="textWrapping"/>
      </w:r>
      <w:r>
        <w:t>docker run --rm hello-python:1.0</w:t>
      </w:r>
    </w:p>
    <w:p w14:paraId="738C9B66">
      <w:pPr>
        <w:pStyle w:val="3"/>
      </w:pPr>
      <w:r>
        <w:t>3. Flask App Containerization and Docker Hub Deployment</w:t>
      </w:r>
    </w:p>
    <w:p w14:paraId="042D3645">
      <w:r>
        <w:t>Goal: Containerize a Flask app and push to Docker Hub.</w:t>
      </w:r>
      <w:r>
        <w:br w:type="textWrapping"/>
      </w:r>
      <w:r>
        <w:br w:type="textWrapping"/>
      </w:r>
      <w:r>
        <w:t>app.py:</w:t>
      </w:r>
      <w:r>
        <w:br w:type="textWrapping"/>
      </w:r>
      <w:r>
        <w:t>from flask import Flask</w:t>
      </w:r>
      <w:r>
        <w:br w:type="textWrapping"/>
      </w:r>
      <w:r>
        <w:t>app = Flask(__name__)</w:t>
      </w:r>
      <w:r>
        <w:br w:type="textWrapping"/>
      </w:r>
      <w:r>
        <w:t>@app.route('/')</w:t>
      </w:r>
      <w:r>
        <w:br w:type="textWrapping"/>
      </w:r>
      <w:r>
        <w:t>def home(): return '&lt;h1&gt;Flask App&lt;/h1&gt;'</w:t>
      </w:r>
      <w:r>
        <w:br w:type="textWrapping"/>
      </w:r>
      <w:r>
        <w:t>if __name__=='__main__': app.run(host='0.0.0.0', port=5000)</w:t>
      </w:r>
      <w:r>
        <w:br w:type="textWrapping"/>
      </w:r>
      <w:r>
        <w:br w:type="textWrapping"/>
      </w:r>
      <w:r>
        <w:t>Dockerfile:</w:t>
      </w:r>
      <w:r>
        <w:br w:type="textWrapping"/>
      </w:r>
      <w:r>
        <w:t>FROM python:3.11-slim</w:t>
      </w:r>
      <w:r>
        <w:br w:type="textWrapping"/>
      </w:r>
      <w:r>
        <w:t>WORKDIR /app</w:t>
      </w:r>
      <w:r>
        <w:br w:type="textWrapping"/>
      </w:r>
      <w:r>
        <w:t>COPY . .</w:t>
      </w:r>
      <w:r>
        <w:br w:type="textWrapping"/>
      </w:r>
      <w:r>
        <w:t>RUN pip install flask</w:t>
      </w:r>
      <w:r>
        <w:br w:type="textWrapping"/>
      </w:r>
      <w:r>
        <w:t>EXPOSE 5000</w:t>
      </w:r>
      <w:r>
        <w:br w:type="textWrapping"/>
      </w:r>
      <w:r>
        <w:t>CMD ['python','app.py']</w:t>
      </w:r>
      <w:r>
        <w:br w:type="textWrapping"/>
      </w:r>
      <w:r>
        <w:br w:type="textWrapping"/>
      </w:r>
      <w:r>
        <w:t>Commands:</w:t>
      </w:r>
      <w:r>
        <w:br w:type="textWrapping"/>
      </w:r>
      <w:r>
        <w:t>docker build -t &lt;dockerhub-user&gt;/flask-lab:1.0 .</w:t>
      </w:r>
      <w:r>
        <w:br w:type="textWrapping"/>
      </w:r>
      <w:r>
        <w:t>docker run -p 5000:5000 &lt;dockerhub-user&gt;/flask-lab:1.0</w:t>
      </w:r>
      <w:r>
        <w:br w:type="textWrapping"/>
      </w:r>
      <w:r>
        <w:t>docker login</w:t>
      </w:r>
      <w:r>
        <w:br w:type="textWrapping"/>
      </w:r>
      <w:r>
        <w:t>docker push &lt;dockerhub-user&gt;/flask-lab:1.0</w:t>
      </w:r>
    </w:p>
    <w:p w14:paraId="3E75F8C7">
      <w:pPr>
        <w:pStyle w:val="3"/>
      </w:pPr>
      <w:r>
        <w:t>4. CI Pipeline Lab (Python → GitHub Actions → Docker Hub)</w:t>
      </w:r>
    </w:p>
    <w:p w14:paraId="2DB92C89">
      <w:r>
        <w:t>Goal: Use GitHub Actions to build/push image.</w:t>
      </w:r>
      <w:r>
        <w:br w:type="textWrapping"/>
      </w:r>
      <w:r>
        <w:br w:type="textWrapping"/>
      </w:r>
      <w:r>
        <w:t>.github/workflows/docker-publish.yml:</w:t>
      </w:r>
      <w:r>
        <w:br w:type="textWrapping"/>
      </w:r>
      <w:r>
        <w:t>name: CI</w:t>
      </w:r>
      <w:r>
        <w:br w:type="textWrapping"/>
      </w:r>
      <w:r>
        <w:t>on: push:</w:t>
      </w:r>
      <w:r>
        <w:br w:type="textWrapping"/>
      </w:r>
      <w:r>
        <w:t xml:space="preserve">  branches: [main]</w:t>
      </w:r>
      <w:r>
        <w:br w:type="textWrapping"/>
      </w:r>
      <w:r>
        <w:t>jobs:</w:t>
      </w:r>
      <w:r>
        <w:br w:type="textWrapping"/>
      </w:r>
      <w:r>
        <w:t xml:space="preserve">  build:</w:t>
      </w:r>
      <w:r>
        <w:br w:type="textWrapping"/>
      </w:r>
      <w:r>
        <w:t xml:space="preserve">    runs-on: ubuntu-latest</w:t>
      </w:r>
      <w:r>
        <w:br w:type="textWrapping"/>
      </w:r>
      <w:r>
        <w:t xml:space="preserve">    steps:</w:t>
      </w:r>
      <w:r>
        <w:br w:type="textWrapping"/>
      </w:r>
      <w:r>
        <w:t xml:space="preserve">    - uses: actions/checkout@v4</w:t>
      </w:r>
      <w:r>
        <w:br w:type="textWrapping"/>
      </w:r>
      <w:r>
        <w:t xml:space="preserve">    - uses: docker/login-action@v2</w:t>
      </w:r>
      <w:r>
        <w:br w:type="textWrapping"/>
      </w:r>
      <w:r>
        <w:t xml:space="preserve">      with:</w:t>
      </w:r>
      <w:r>
        <w:br w:type="textWrapping"/>
      </w:r>
      <w:r>
        <w:t xml:space="preserve">        username: ${{ secrets.DOCKERHUB_USER }}</w:t>
      </w:r>
      <w:r>
        <w:br w:type="textWrapping"/>
      </w:r>
      <w:r>
        <w:t xml:space="preserve">        password: ${{ secrets.DOCKERHUB_TOKEN }}</w:t>
      </w:r>
      <w:r>
        <w:br w:type="textWrapping"/>
      </w:r>
      <w:r>
        <w:t xml:space="preserve">    - uses: docker/build-push-action@v4</w:t>
      </w:r>
      <w:r>
        <w:br w:type="textWrapping"/>
      </w:r>
      <w:r>
        <w:t xml:space="preserve">      with:</w:t>
      </w:r>
      <w:r>
        <w:br w:type="textWrapping"/>
      </w:r>
      <w:r>
        <w:t xml:space="preserve">        push: true</w:t>
      </w:r>
      <w:r>
        <w:br w:type="textWrapping"/>
      </w:r>
      <w:r>
        <w:t xml:space="preserve">        tags: ${{ secrets.DOCKERHUB_USER }}/flask-lab:latest</w:t>
      </w:r>
    </w:p>
    <w:p w14:paraId="558FB9C9">
      <w:pPr>
        <w:pStyle w:val="3"/>
      </w:pPr>
      <w:r>
        <w:t>5. Jenkins Deployment Using Docker</w:t>
      </w:r>
    </w:p>
    <w:p w14:paraId="654A5913">
      <w:r>
        <w:t>Goal: Jenkins pipeline builds &amp; pushes Docker image.</w:t>
      </w:r>
      <w:r>
        <w:br w:type="textWrapping"/>
      </w:r>
      <w:r>
        <w:br w:type="textWrapping"/>
      </w:r>
      <w:r>
        <w:t>Jenkinsfile:</w:t>
      </w:r>
      <w:r>
        <w:br w:type="textWrapping"/>
      </w:r>
      <w:r>
        <w:t>pipeline {</w:t>
      </w:r>
      <w:r>
        <w:br w:type="textWrapping"/>
      </w:r>
      <w:r>
        <w:t xml:space="preserve">  agent any</w:t>
      </w:r>
      <w:r>
        <w:br w:type="textWrapping"/>
      </w:r>
      <w:r>
        <w:t xml:space="preserve">  stages {</w:t>
      </w:r>
      <w:r>
        <w:br w:type="textWrapping"/>
      </w:r>
      <w:r>
        <w:t xml:space="preserve">    stage('Build') { steps { sh 'docker build -t $DOCKERHUB_USER/flask-lab:jenkins .' } }</w:t>
      </w:r>
      <w:r>
        <w:br w:type="textWrapping"/>
      </w:r>
      <w:r>
        <w:t xml:space="preserve">    stage('Push') { steps { withCredentials([usernamePassword(credentialsId: 'dockerhub-creds', usernameVariable: 'DOCKERHUB_USER', passwordVariable: 'DOCKERHUB_PASS')]) { sh 'echo $DOCKERHUB_PASS | docker login -u $DOCKERHUB_USER --password-stdin'; sh 'docker push $DOCKERHUB_USER/flask-lab:jenkins' } } }</w:t>
      </w:r>
      <w:r>
        <w:br w:type="textWrapping"/>
      </w:r>
      <w:r>
        <w:t xml:space="preserve">  }</w:t>
      </w:r>
      <w:r>
        <w:br w:type="textWrapping"/>
      </w:r>
      <w:r>
        <w:t>}</w:t>
      </w:r>
    </w:p>
    <w:p w14:paraId="29A958CE">
      <w:pPr>
        <w:pStyle w:val="3"/>
      </w:pPr>
      <w:r>
        <w:t>6. Manage Kubernetes Resources Using CLI</w:t>
      </w:r>
    </w:p>
    <w:p w14:paraId="6E6A7C15">
      <w:r>
        <w:t>Goal: Use kubectl to manage deployments.</w:t>
      </w:r>
      <w:r>
        <w:br w:type="textWrapping"/>
      </w:r>
      <w:r>
        <w:br w:type="textWrapping"/>
      </w:r>
      <w:r>
        <w:t>Commands:</w:t>
      </w:r>
      <w:r>
        <w:br w:type="textWrapping"/>
      </w:r>
      <w:r>
        <w:t>minikube start</w:t>
      </w:r>
      <w:r>
        <w:br w:type="textWrapping"/>
      </w:r>
      <w:r>
        <w:t>kubectl apply -f k8s-deploy.yaml</w:t>
      </w:r>
      <w:r>
        <w:br w:type="textWrapping"/>
      </w:r>
      <w:r>
        <w:t>kubectl get pods</w:t>
      </w:r>
      <w:r>
        <w:br w:type="textWrapping"/>
      </w:r>
      <w:r>
        <w:t>kubectl get svc</w:t>
      </w:r>
      <w:r>
        <w:br w:type="textWrapping"/>
      </w:r>
      <w:r>
        <w:t>kubectl logs &lt;pod&gt;</w:t>
      </w:r>
      <w:r>
        <w:br w:type="textWrapping"/>
      </w:r>
      <w:r>
        <w:t>kubectl delete -f k8s-deploy.yaml</w:t>
      </w:r>
      <w:r>
        <w:br w:type="textWrapping"/>
      </w:r>
      <w:r>
        <w:br w:type="textWrapping"/>
      </w:r>
      <w:r>
        <w:t>Sample deployment (k8s-deploy.yaml):</w:t>
      </w:r>
      <w:r>
        <w:br w:type="textWrapping"/>
      </w:r>
      <w:r>
        <w:t>apiVersion: apps/v1</w:t>
      </w:r>
      <w:r>
        <w:br w:type="textWrapping"/>
      </w:r>
      <w:r>
        <w:t>kind: Deployment</w:t>
      </w:r>
      <w:r>
        <w:br w:type="textWrapping"/>
      </w:r>
      <w:r>
        <w:t>metadata:</w:t>
      </w:r>
      <w:r>
        <w:br w:type="textWrapping"/>
      </w:r>
      <w:r>
        <w:t xml:space="preserve">  name: flask-deploy</w:t>
      </w:r>
      <w:r>
        <w:br w:type="textWrapping"/>
      </w:r>
      <w:r>
        <w:t>spec:</w:t>
      </w:r>
      <w:r>
        <w:br w:type="textWrapping"/>
      </w:r>
      <w:r>
        <w:t xml:space="preserve">  replicas: 1</w:t>
      </w:r>
      <w:r>
        <w:br w:type="textWrapping"/>
      </w:r>
      <w:r>
        <w:t xml:space="preserve">  selector:</w:t>
      </w:r>
      <w:r>
        <w:br w:type="textWrapping"/>
      </w:r>
      <w:r>
        <w:t xml:space="preserve">    matchLabels:</w:t>
      </w:r>
      <w:r>
        <w:br w:type="textWrapping"/>
      </w:r>
      <w:r>
        <w:t xml:space="preserve">      app: flask</w:t>
      </w:r>
      <w:r>
        <w:br w:type="textWrapping"/>
      </w:r>
      <w:r>
        <w:t xml:space="preserve">  template:</w:t>
      </w:r>
      <w:r>
        <w:br w:type="textWrapping"/>
      </w:r>
      <w:r>
        <w:t xml:space="preserve">    metadata:</w:t>
      </w:r>
      <w:r>
        <w:br w:type="textWrapping"/>
      </w:r>
      <w:r>
        <w:t xml:space="preserve">      labels:</w:t>
      </w:r>
      <w:r>
        <w:br w:type="textWrapping"/>
      </w:r>
      <w:r>
        <w:t xml:space="preserve">        app: flask</w:t>
      </w:r>
      <w:r>
        <w:br w:type="textWrapping"/>
      </w:r>
      <w:r>
        <w:t xml:space="preserve">    spec:</w:t>
      </w:r>
      <w:r>
        <w:br w:type="textWrapping"/>
      </w:r>
      <w:r>
        <w:t xml:space="preserve">      containers:</w:t>
      </w:r>
      <w:r>
        <w:br w:type="textWrapping"/>
      </w:r>
      <w:r>
        <w:t xml:space="preserve">      - name: flask</w:t>
      </w:r>
      <w:r>
        <w:br w:type="textWrapping"/>
      </w:r>
      <w:r>
        <w:t xml:space="preserve">        image: &lt;dockerhub-user&gt;/flask-lab:1.0</w:t>
      </w:r>
      <w:r>
        <w:br w:type="textWrapping"/>
      </w:r>
      <w:r>
        <w:t xml:space="preserve">        ports:</w:t>
      </w:r>
      <w:r>
        <w:br w:type="textWrapping"/>
      </w:r>
      <w:r>
        <w:t xml:space="preserve">        - containerPort: 5000</w:t>
      </w:r>
    </w:p>
    <w:p w14:paraId="1D29DFCA">
      <w:pPr>
        <w:pStyle w:val="3"/>
      </w:pPr>
      <w:r>
        <w:t>7. Kubernetes Deployment and Service for Python App</w:t>
      </w:r>
    </w:p>
    <w:p w14:paraId="11E13724">
      <w:r>
        <w:t>Goal: Deploy image &amp; expose via service.</w:t>
      </w:r>
      <w:r>
        <w:br w:type="textWrapping"/>
      </w:r>
      <w:r>
        <w:br w:type="textWrapping"/>
      </w:r>
      <w:r>
        <w:t>Service YAML (k8s-svc.yaml):</w:t>
      </w:r>
      <w:r>
        <w:br w:type="textWrapping"/>
      </w:r>
      <w:r>
        <w:t>apiVersion: v1</w:t>
      </w:r>
      <w:r>
        <w:br w:type="textWrapping"/>
      </w:r>
      <w:r>
        <w:t>kind: Service</w:t>
      </w:r>
      <w:r>
        <w:br w:type="textWrapping"/>
      </w:r>
      <w:r>
        <w:t>metadata:</w:t>
      </w:r>
      <w:r>
        <w:br w:type="textWrapping"/>
      </w:r>
      <w:r>
        <w:t xml:space="preserve">  name: flask-service</w:t>
      </w:r>
      <w:r>
        <w:br w:type="textWrapping"/>
      </w:r>
      <w:r>
        <w:t>spec:</w:t>
      </w:r>
      <w:r>
        <w:br w:type="textWrapping"/>
      </w:r>
      <w:r>
        <w:t xml:space="preserve">  selector:</w:t>
      </w:r>
      <w:r>
        <w:br w:type="textWrapping"/>
      </w:r>
      <w:r>
        <w:t xml:space="preserve">    app: flask</w:t>
      </w:r>
      <w:r>
        <w:br w:type="textWrapping"/>
      </w:r>
      <w:r>
        <w:t xml:space="preserve">  ports:</w:t>
      </w:r>
      <w:r>
        <w:br w:type="textWrapping"/>
      </w:r>
      <w:r>
        <w:t xml:space="preserve">  - port: 80</w:t>
      </w:r>
      <w:r>
        <w:br w:type="textWrapping"/>
      </w:r>
      <w:r>
        <w:t xml:space="preserve">    targetPort: 5000</w:t>
      </w:r>
      <w:r>
        <w:br w:type="textWrapping"/>
      </w:r>
      <w:r>
        <w:t xml:space="preserve">  type: NodePort</w:t>
      </w:r>
      <w:r>
        <w:br w:type="textWrapping"/>
      </w:r>
      <w:r>
        <w:br w:type="textWrapping"/>
      </w:r>
      <w:r>
        <w:t>Commands:</w:t>
      </w:r>
      <w:r>
        <w:br w:type="textWrapping"/>
      </w:r>
      <w:r>
        <w:t>kubectl apply -f k8s-deploy.yaml</w:t>
      </w:r>
      <w:r>
        <w:br w:type="textWrapping"/>
      </w:r>
      <w:r>
        <w:t>kubectl apply -f k8s-svc.yaml</w:t>
      </w:r>
      <w:r>
        <w:br w:type="textWrapping"/>
      </w:r>
      <w:r>
        <w:t>kubectl get svc</w:t>
      </w:r>
      <w:r>
        <w:br w:type="textWrapping"/>
      </w:r>
      <w:r>
        <w:t>minikube service flask-service</w:t>
      </w:r>
    </w:p>
    <w:p w14:paraId="1C8507D2">
      <w:pPr>
        <w:pStyle w:val="3"/>
      </w:pPr>
      <w:r>
        <w:t>8. Ansible Integration with Kubernetes Cluster</w:t>
      </w:r>
    </w:p>
    <w:p w14:paraId="3944DFAE">
      <w:r>
        <w:t>Goal: Automate kubectl apply using Ansible.</w:t>
      </w:r>
      <w:r>
        <w:br w:type="textWrapping"/>
      </w:r>
      <w:r>
        <w:br w:type="textWrapping"/>
      </w:r>
      <w:r>
        <w:t>inventory:</w:t>
      </w:r>
      <w:r>
        <w:br w:type="textWrapping"/>
      </w:r>
      <w:r>
        <w:t>[local]</w:t>
      </w:r>
      <w:r>
        <w:br w:type="textWrapping"/>
      </w:r>
      <w:r>
        <w:t>localhost ansible_connection=local</w:t>
      </w:r>
      <w:r>
        <w:br w:type="textWrapping"/>
      </w:r>
      <w:r>
        <w:br w:type="textWrapping"/>
      </w:r>
      <w:r>
        <w:t>playbook-k8s.yml:</w:t>
      </w:r>
      <w:r>
        <w:br w:type="textWrapping"/>
      </w:r>
      <w:r>
        <w:t>- hosts: local</w:t>
      </w:r>
      <w:r>
        <w:br w:type="textWrapping"/>
      </w:r>
      <w:r>
        <w:t xml:space="preserve">  tasks:</w:t>
      </w:r>
      <w:r>
        <w:br w:type="textWrapping"/>
      </w:r>
      <w:r>
        <w:t xml:space="preserve">    - name: Apply manifests</w:t>
      </w:r>
      <w:r>
        <w:br w:type="textWrapping"/>
      </w:r>
      <w:r>
        <w:t xml:space="preserve">      community.kubernetes.k8s:</w:t>
      </w:r>
      <w:r>
        <w:br w:type="textWrapping"/>
      </w:r>
      <w:r>
        <w:t xml:space="preserve">        state: present</w:t>
      </w:r>
      <w:r>
        <w:br w:type="textWrapping"/>
      </w:r>
      <w:r>
        <w:t xml:space="preserve">        src: ./k8s-deploy.yaml</w:t>
      </w:r>
      <w:r>
        <w:br w:type="textWrapping"/>
      </w:r>
      <w:r>
        <w:br w:type="textWrapping"/>
      </w:r>
      <w:r>
        <w:t>Commands:</w:t>
      </w:r>
      <w:r>
        <w:br w:type="textWrapping"/>
      </w:r>
      <w:r>
        <w:t>ansible-galaxy collection install community.kubernetes</w:t>
      </w:r>
      <w:r>
        <w:br w:type="textWrapping"/>
      </w:r>
      <w:r>
        <w:t>ansible-playbook -i inventory playbook-k8s.yml</w:t>
      </w:r>
    </w:p>
    <w:p w14:paraId="4EB63D67">
      <w:pPr>
        <w:pStyle w:val="3"/>
      </w:pPr>
      <w:r>
        <w:t>9. Ansible – Deploy Python (Flask) App Locally</w:t>
      </w:r>
    </w:p>
    <w:p w14:paraId="0F2DA23A">
      <w:r>
        <w:t>Goal: Run Flask container via Ansible.</w:t>
      </w:r>
      <w:r>
        <w:br w:type="textWrapping"/>
      </w:r>
      <w:r>
        <w:br w:type="textWrapping"/>
      </w:r>
      <w:r>
        <w:t>playbook-docker-flask.yml:</w:t>
      </w:r>
      <w:r>
        <w:br w:type="textWrapping"/>
      </w:r>
      <w:r>
        <w:t>- hosts: local</w:t>
      </w:r>
      <w:r>
        <w:br w:type="textWrapping"/>
      </w:r>
      <w:r>
        <w:t xml:space="preserve">  collections:</w:t>
      </w:r>
      <w:r>
        <w:br w:type="textWrapping"/>
      </w:r>
      <w:r>
        <w:t xml:space="preserve">    - community.docker</w:t>
      </w:r>
      <w:r>
        <w:br w:type="textWrapping"/>
      </w:r>
      <w:r>
        <w:t xml:space="preserve">  tasks:</w:t>
      </w:r>
      <w:r>
        <w:br w:type="textWrapping"/>
      </w:r>
      <w:r>
        <w:t xml:space="preserve">    - name: Run container</w:t>
      </w:r>
      <w:r>
        <w:br w:type="textWrapping"/>
      </w:r>
      <w:r>
        <w:t xml:space="preserve">      community.docker.docker_container:</w:t>
      </w:r>
      <w:r>
        <w:br w:type="textWrapping"/>
      </w:r>
      <w:r>
        <w:t xml:space="preserve">        name: flask_lab</w:t>
      </w:r>
      <w:r>
        <w:br w:type="textWrapping"/>
      </w:r>
      <w:r>
        <w:t xml:space="preserve">        image: &lt;dockerhub-user&gt;/flask-lab</w:t>
      </w:r>
      <w:r>
        <w:br w:type="textWrapping"/>
      </w:r>
      <w:r>
        <w:t xml:space="preserve">        state: started</w:t>
      </w:r>
      <w:r>
        <w:br w:type="textWrapping"/>
      </w:r>
      <w:r>
        <w:t xml:space="preserve">        published_ports:</w:t>
      </w:r>
      <w:r>
        <w:br w:type="textWrapping"/>
      </w:r>
      <w:r>
        <w:t xml:space="preserve">          - '5000:5000'</w:t>
      </w:r>
      <w:r>
        <w:br w:type="textWrapping"/>
      </w:r>
      <w:r>
        <w:br w:type="textWrapping"/>
      </w:r>
      <w:r>
        <w:t>Commands:</w:t>
      </w:r>
      <w:r>
        <w:br w:type="textWrapping"/>
      </w:r>
      <w:r>
        <w:t>ansible-galaxy collection install community.docker</w:t>
      </w:r>
      <w:r>
        <w:br w:type="textWrapping"/>
      </w:r>
      <w:r>
        <w:t>ansible-playbook -i inventory playbook-docker-flask.yml</w:t>
      </w:r>
    </w:p>
    <w:p w14:paraId="00237A41">
      <w:pPr>
        <w:pStyle w:val="3"/>
      </w:pPr>
      <w:r>
        <w:t>10. Ansible for Docker &amp; Kubernetes (Local)</w:t>
      </w:r>
    </w:p>
    <w:p w14:paraId="53209316">
      <w:r>
        <w:t>Goal: Build Docker image &amp; deploy via Ansible.</w:t>
      </w:r>
      <w:r>
        <w:br w:type="textWrapping"/>
      </w:r>
      <w:r>
        <w:br w:type="textWrapping"/>
      </w:r>
      <w:r>
        <w:t>playbook-full.yml:</w:t>
      </w:r>
      <w:r>
        <w:br w:type="textWrapping"/>
      </w:r>
      <w:r>
        <w:t>- hosts: local</w:t>
      </w:r>
      <w:r>
        <w:br w:type="textWrapping"/>
      </w:r>
      <w:r>
        <w:t xml:space="preserve">  collections:</w:t>
      </w:r>
      <w:r>
        <w:br w:type="textWrapping"/>
      </w:r>
      <w:r>
        <w:t xml:space="preserve">    - community.docker</w:t>
      </w:r>
      <w:r>
        <w:br w:type="textWrapping"/>
      </w:r>
      <w:r>
        <w:t xml:space="preserve">    - community.kubernetes</w:t>
      </w:r>
      <w:r>
        <w:br w:type="textWrapping"/>
      </w:r>
      <w:r>
        <w:t xml:space="preserve">  tasks:</w:t>
      </w:r>
      <w:r>
        <w:br w:type="textWrapping"/>
      </w:r>
      <w:r>
        <w:t xml:space="preserve">    - name: Build image</w:t>
      </w:r>
      <w:r>
        <w:br w:type="textWrapping"/>
      </w:r>
      <w:r>
        <w:t xml:space="preserve">      community.docker.docker_image:</w:t>
      </w:r>
      <w:r>
        <w:br w:type="textWrapping"/>
      </w:r>
      <w:r>
        <w:t xml:space="preserve">        build:</w:t>
      </w:r>
      <w:r>
        <w:br w:type="textWrapping"/>
      </w:r>
      <w:r>
        <w:t xml:space="preserve">          path: .</w:t>
      </w:r>
      <w:r>
        <w:br w:type="textWrapping"/>
      </w:r>
      <w:r>
        <w:t xml:space="preserve">        name: &lt;dockerhub-user&gt;/flask-lab</w:t>
      </w:r>
      <w:r>
        <w:br w:type="textWrapping"/>
      </w:r>
      <w:r>
        <w:t xml:space="preserve">        tag: '1.0'</w:t>
      </w:r>
      <w:r>
        <w:br w:type="textWrapping"/>
      </w:r>
      <w:r>
        <w:t xml:space="preserve">    - name: Apply manifest</w:t>
      </w:r>
      <w:r>
        <w:br w:type="textWrapping"/>
      </w:r>
      <w:r>
        <w:t xml:space="preserve">      community.kubernetes.k8s:</w:t>
      </w:r>
      <w:r>
        <w:br w:type="textWrapping"/>
      </w:r>
      <w:r>
        <w:t xml:space="preserve">        state: present</w:t>
      </w:r>
      <w:r>
        <w:br w:type="textWrapping"/>
      </w:r>
      <w:r>
        <w:t xml:space="preserve">        src: ./k8s-deploy.yaml</w:t>
      </w:r>
      <w:r>
        <w:br w:type="textWrapping"/>
      </w:r>
      <w:r>
        <w:br w:type="textWrapping"/>
      </w:r>
      <w:r>
        <w:t>Commands:</w:t>
      </w:r>
      <w:r>
        <w:br w:type="textWrapping"/>
      </w:r>
      <w:r>
        <w:t>ansible-playbook -i inventory playbook-full.yml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0946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Varshita S</cp:lastModifiedBy>
  <dcterms:modified xsi:type="dcterms:W3CDTF">2025-11-12T17:20:08Z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B378F2FB90B541E081F86792A3DE4E0F_13</vt:lpwstr>
  </property>
</Properties>
</file>